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CE909">
      <w:pPr>
        <w:jc w:val="center"/>
      </w:pPr>
      <w:r>
        <w:rPr>
          <w:b/>
          <w:sz w:val="32"/>
        </w:rPr>
        <w:t>SOFTWARE REQUIREMENTS SPECIFICATION (SRS)</w:t>
      </w:r>
    </w:p>
    <w:p w14:paraId="4EBB2034">
      <w:pPr>
        <w:jc w:val="center"/>
      </w:pPr>
      <w:r>
        <w:rPr>
          <w:b/>
          <w:sz w:val="26"/>
        </w:rPr>
        <w:t>Bank Marketing Data Analysis</w:t>
      </w:r>
    </w:p>
    <w:p w14:paraId="70113CBD">
      <w:r>
        <w:rPr>
          <w:b/>
          <w:sz w:val="24"/>
        </w:rPr>
        <w:t>1. Project Title</w:t>
      </w:r>
    </w:p>
    <w:p w14:paraId="09FDE425">
      <w:pPr>
        <w:spacing w:after="60"/>
      </w:pPr>
      <w:r>
        <w:t>Bank Marketing Data Analysis</w:t>
      </w:r>
    </w:p>
    <w:p w14:paraId="550F5240">
      <w:r>
        <w:rPr>
          <w:b/>
          <w:sz w:val="24"/>
        </w:rPr>
        <w:t>2. Purpose</w:t>
      </w:r>
    </w:p>
    <w:p w14:paraId="661162C6">
      <w:pPr>
        <w:spacing w:after="60"/>
      </w:pPr>
      <w:r>
        <w:t>The purpose of this project is to analyze bank marketing campaign data and identify the factors that influence whether customers subscribe to a term deposit.</w:t>
      </w:r>
    </w:p>
    <w:p w14:paraId="0DF005AF">
      <w:r>
        <w:rPr>
          <w:b/>
          <w:sz w:val="24"/>
        </w:rPr>
        <w:t>3. Dataset</w:t>
      </w:r>
    </w:p>
    <w:p w14:paraId="3E6FEC16">
      <w:pPr>
        <w:spacing w:after="60"/>
      </w:pPr>
      <w:r>
        <w:t>Source: UCI Machine Learning Repository – Bank Marketing Dataset.</w:t>
      </w:r>
    </w:p>
    <w:p w14:paraId="54DB7F7E">
      <w:pPr>
        <w:spacing w:after="60"/>
      </w:pPr>
      <w:r>
        <w:t>The dataset contains customer demographic information, financial information, marketing campaign details, previous campaign outcomes, and term-deposit subscription (yes/no).</w:t>
      </w:r>
    </w:p>
    <w:p w14:paraId="28BE69A2">
      <w:r>
        <w:rPr>
          <w:b/>
          <w:sz w:val="24"/>
        </w:rPr>
        <w:t>4. Objectives</w:t>
      </w:r>
    </w:p>
    <w:p w14:paraId="0B0C5CEB">
      <w:pPr>
        <w:spacing w:after="60"/>
      </w:pPr>
      <w:r>
        <w:t>• Clean and preprocess the dataset.</w:t>
      </w:r>
    </w:p>
    <w:p w14:paraId="1F1763AB">
      <w:pPr>
        <w:spacing w:after="60"/>
      </w:pPr>
      <w:r>
        <w:t>• Perform exploratory data analysis.</w:t>
      </w:r>
    </w:p>
    <w:p w14:paraId="54A95BF5">
      <w:pPr>
        <w:spacing w:after="60"/>
      </w:pPr>
      <w:r>
        <w:t>• Analyze customer and campaign characteristics.</w:t>
      </w:r>
    </w:p>
    <w:p w14:paraId="62114495">
      <w:pPr>
        <w:spacing w:after="60"/>
      </w:pPr>
      <w:r>
        <w:t>• Identify factors affecting term-deposit subscription.</w:t>
      </w:r>
    </w:p>
    <w:p w14:paraId="5398086B">
      <w:pPr>
        <w:spacing w:after="60"/>
      </w:pPr>
      <w:r>
        <w:t>• Create meaningful visualizations.</w:t>
      </w:r>
    </w:p>
    <w:p w14:paraId="6D864F1B">
      <w:pPr>
        <w:spacing w:after="60"/>
      </w:pPr>
      <w:r>
        <w:t>• Generate useful business insights.</w:t>
      </w:r>
    </w:p>
    <w:p w14:paraId="7737409A">
      <w:r>
        <w:rPr>
          <w:b/>
          <w:sz w:val="24"/>
        </w:rPr>
        <w:t>5. Key Analysis</w:t>
      </w:r>
    </w:p>
    <w:p w14:paraId="398F5D8B">
      <w:pPr>
        <w:spacing w:after="60"/>
      </w:pPr>
      <w:r>
        <w:t>• Age and job</w:t>
      </w:r>
    </w:p>
    <w:p w14:paraId="3E6F0529">
      <w:pPr>
        <w:spacing w:after="60"/>
      </w:pPr>
      <w:r>
        <w:t>• Marital status and education</w:t>
      </w:r>
    </w:p>
    <w:p w14:paraId="6B814A6F">
      <w:pPr>
        <w:spacing w:after="60"/>
      </w:pPr>
      <w:r>
        <w:t>• Account balance</w:t>
      </w:r>
    </w:p>
    <w:p w14:paraId="10C82F71">
      <w:pPr>
        <w:spacing w:after="60"/>
      </w:pPr>
      <w:r>
        <w:t>• Housing and personal loans</w:t>
      </w:r>
    </w:p>
    <w:p w14:paraId="4C2A0971">
      <w:pPr>
        <w:spacing w:after="60"/>
      </w:pPr>
      <w:r>
        <w:t>• Contact method</w:t>
      </w:r>
    </w:p>
    <w:p w14:paraId="2E7DFABD">
      <w:pPr>
        <w:spacing w:after="60"/>
      </w:pPr>
      <w:r>
        <w:t>• Campaign duration and number of contacts</w:t>
      </w:r>
    </w:p>
    <w:p w14:paraId="1A5981CD">
      <w:pPr>
        <w:spacing w:after="60"/>
      </w:pPr>
      <w:r>
        <w:t>• Previous campaign outcome</w:t>
      </w:r>
    </w:p>
    <w:p w14:paraId="665624A0">
      <w:pPr>
        <w:spacing w:after="60"/>
      </w:pPr>
      <w:r>
        <w:t>• Subscription rate</w:t>
      </w:r>
    </w:p>
    <w:p w14:paraId="6EA318C0">
      <w:r>
        <w:rPr>
          <w:b/>
          <w:sz w:val="24"/>
        </w:rPr>
        <w:t>6. Tools &amp; Technologies</w:t>
      </w:r>
    </w:p>
    <w:p w14:paraId="0FF4F3B3">
      <w:pPr>
        <w:spacing w:after="60"/>
      </w:pPr>
      <w:r>
        <w:t>• Python</w:t>
      </w:r>
    </w:p>
    <w:p w14:paraId="187D6196">
      <w:pPr>
        <w:spacing w:after="60"/>
      </w:pPr>
      <w:r>
        <w:t>• Pandas</w:t>
      </w:r>
    </w:p>
    <w:p w14:paraId="6E4B70E0">
      <w:pPr>
        <w:spacing w:after="60"/>
      </w:pPr>
      <w:r>
        <w:t>• NumPy</w:t>
      </w:r>
    </w:p>
    <w:p w14:paraId="3F2DCBC0">
      <w:pPr>
        <w:spacing w:after="60"/>
      </w:pPr>
      <w:r>
        <w:t>• Matplotlib</w:t>
      </w:r>
    </w:p>
    <w:p w14:paraId="2882C9CF">
      <w:pPr>
        <w:spacing w:after="60"/>
      </w:pPr>
      <w:r>
        <w:t>• Seaborn</w:t>
      </w:r>
    </w:p>
    <w:p w14:paraId="71FB4939">
      <w:pPr>
        <w:rPr>
          <w:b/>
          <w:sz w:val="24"/>
        </w:rPr>
      </w:pPr>
    </w:p>
    <w:p w14:paraId="6CA8E21E">
      <w:bookmarkStart w:id="0" w:name="_GoBack"/>
      <w:bookmarkEnd w:id="0"/>
      <w:r>
        <w:rPr>
          <w:b/>
          <w:sz w:val="24"/>
        </w:rPr>
        <w:t>7. Expected Output</w:t>
      </w:r>
    </w:p>
    <w:p w14:paraId="1D0C19C9">
      <w:pPr>
        <w:spacing w:after="60"/>
      </w:pPr>
      <w:r>
        <w:t>• Cleaned dataset</w:t>
      </w:r>
    </w:p>
    <w:p w14:paraId="253F9C19">
      <w:pPr>
        <w:spacing w:after="60"/>
      </w:pPr>
      <w:r>
        <w:t>• Statistical analysis</w:t>
      </w:r>
    </w:p>
    <w:p w14:paraId="0CEA381E">
      <w:pPr>
        <w:spacing w:after="60"/>
      </w:pPr>
      <w:r>
        <w:t>• Data visualizations</w:t>
      </w:r>
    </w:p>
    <w:p w14:paraId="3B197207">
      <w:pPr>
        <w:spacing w:after="60"/>
      </w:pPr>
      <w:r>
        <w:t>• Customer behavior insights</w:t>
      </w:r>
    </w:p>
    <w:p w14:paraId="1D4B80D5">
      <w:pPr>
        <w:spacing w:after="60"/>
      </w:pPr>
      <w:r>
        <w:t>• Marketing campaign insights</w:t>
      </w:r>
    </w:p>
    <w:p w14:paraId="226EEBE3">
      <w:pPr>
        <w:spacing w:after="60"/>
      </w:pPr>
      <w:r>
        <w:t>• Final business recommendations</w:t>
      </w:r>
    </w:p>
    <w:p w14:paraId="53536CCA">
      <w:r>
        <w:rPr>
          <w:b/>
          <w:sz w:val="24"/>
        </w:rPr>
        <w:t>8. Target Variable</w:t>
      </w:r>
    </w:p>
    <w:p w14:paraId="7D1D437C">
      <w:pPr>
        <w:spacing w:after="60"/>
      </w:pPr>
      <w:r>
        <w:t>y – Term Deposit Subscription</w:t>
      </w:r>
    </w:p>
    <w:p w14:paraId="531A9ADA">
      <w:pPr>
        <w:spacing w:after="60"/>
      </w:pPr>
      <w:r>
        <w:t>• yes → Customer subscribed</w:t>
      </w:r>
    </w:p>
    <w:p w14:paraId="578EDAC9">
      <w:pPr>
        <w:spacing w:after="60"/>
      </w:pPr>
      <w:r>
        <w:t>• no → Customer did not subscribe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06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1222</Characters>
  <Lines>0</Lines>
  <Paragraphs>0</Paragraphs>
  <TotalTime>1</TotalTime>
  <ScaleCrop>false</ScaleCrop>
  <LinksUpToDate>false</LinksUpToDate>
  <CharactersWithSpaces>1388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Haritha Aji</cp:lastModifiedBy>
  <dcterms:modified xsi:type="dcterms:W3CDTF">2026-10-06T17:27:09Z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eyJoZGlkIjoiZjdiN2UxMTg3MjY2Y2IzZGJmOTdiM2ZkZDU2ODk5NzQiLCJ1c2VySWQiOiI1NjcxMTQ0NDA3MTMifQ==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6F9FCD1755BA4E59B49F9E74A0D7C137_13</vt:lpwstr>
  </property>
</Properties>
</file>